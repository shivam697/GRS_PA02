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Socket Performance Analysis Report</w:t>
      </w:r>
    </w:p>
    <w:p>
      <w:r>
        <w:rPr>
          <w:b/>
        </w:rPr>
        <w:t>Assignment:</w:t>
      </w:r>
      <w:r>
        <w:t xml:space="preserve"> </w:t>
      </w:r>
      <w:r>
        <w:t>GRS_PA</w:t>
      </w:r>
      <w:r>
        <w:t xml:space="preserve">02 </w:t>
      </w:r>
    </w:p>
    <w:p>
      <w:r>
        <w:rPr>
          <w:b/>
        </w:rPr>
        <w:t>Student ID:</w:t>
      </w:r>
      <w:r>
        <w:t xml:space="preserve"> MT25043  </w:t>
      </w:r>
    </w:p>
    <w:p>
      <w:r>
        <w:rPr>
          <w:b/>
        </w:rPr>
        <w:t>Course:</w:t>
      </w:r>
      <w:r>
        <w:t xml:space="preserve"> GRS  </w:t>
      </w:r>
    </w:p>
    <w:p>
      <w:r>
        <w:rPr>
          <w:b/>
        </w:rPr>
        <w:t>Date:</w:t>
      </w:r>
      <w:r>
        <w:t xml:space="preserve"> February 2026  </w:t>
      </w:r>
    </w:p>
    <w:p>
      <w:r>
        <w:rPr>
          <w:b/>
        </w:rPr>
        <w:t>GitHub:</w:t>
      </w:r>
      <w:r>
        <w:t xml:space="preserve"> </w:t>
      </w:r>
      <w:r>
        <w:rPr>
          <w:rFonts w:hint="default" w:ascii="Courier New" w:hAnsi="Courier New"/>
          <w:color w:val="8B0000"/>
          <w:sz w:val="20"/>
        </w:rPr>
        <w:t>https://github.com/shivam697/GRS_PA02</w:t>
      </w:r>
      <w:bookmarkStart w:id="0" w:name="_GoBack"/>
      <w:bookmarkEnd w:id="0"/>
    </w:p>
    <w:p/>
    <w:p>
      <w:r>
        <w:t>________________________________________________________________________________</w:t>
      </w:r>
    </w:p>
    <w:p/>
    <w:p>
      <w:pPr>
        <w:pStyle w:val="2"/>
      </w:pPr>
      <w:r>
        <w:t>Table of Contents</w:t>
      </w:r>
    </w:p>
    <w:p>
      <w:pPr>
        <w:pStyle w:val="26"/>
      </w:pPr>
      <w:r>
        <w:t>Implementation Overview</w:t>
      </w:r>
    </w:p>
    <w:p>
      <w:pPr>
        <w:pStyle w:val="26"/>
      </w:pPr>
      <w:r>
        <w:t>Part A: Three Socket Approaches</w:t>
      </w:r>
    </w:p>
    <w:p>
      <w:pPr>
        <w:pStyle w:val="26"/>
      </w:pPr>
      <w:r>
        <w:t>Part E: Performance Analysis</w:t>
      </w:r>
    </w:p>
    <w:p>
      <w:pPr>
        <w:pStyle w:val="26"/>
      </w:pPr>
      <w:r>
        <w:t>Experimental Results</w:t>
      </w:r>
    </w:p>
    <w:p>
      <w:pPr>
        <w:pStyle w:val="26"/>
      </w:pPr>
      <w:r>
        <w:t>AI Usage Declaration</w:t>
      </w:r>
    </w:p>
    <w:p/>
    <w:p>
      <w:r>
        <w:t>________________________________________________________________________________</w:t>
      </w:r>
    </w:p>
    <w:p/>
    <w:p>
      <w:pPr>
        <w:pStyle w:val="2"/>
      </w:pPr>
      <w:r>
        <w:t>Implementation Overview</w:t>
      </w:r>
    </w:p>
    <w:p/>
    <w:p>
      <w:r>
        <w:t xml:space="preserve">This assignment implements and compares </w:t>
      </w:r>
      <w:r>
        <w:rPr>
          <w:b/>
        </w:rPr>
        <w:t>three socket communication approaches</w:t>
      </w:r>
      <w:r>
        <w:t>:</w:t>
      </w:r>
    </w:p>
    <w:p/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Approach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Key Features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Two-Copy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send() + recv()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Baseline with memcpy to intermediate buffer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One-Copy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sendmsg() + iovec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Scatter-gather I/O, eliminates memcpy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Zero-Copy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MSG_ZEROCOPY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DMA transfer, async completion</w:t>
            </w:r>
          </w:p>
        </w:tc>
      </w:tr>
    </w:tbl>
    <w:p/>
    <w:p>
      <w:r>
        <w:rPr>
          <w:b/>
        </w:rPr>
        <w:t>Test Setup:</w:t>
      </w:r>
    </w:p>
    <w:p>
      <w:pPr>
        <w:pStyle w:val="20"/>
      </w:pPr>
      <w:r>
        <w:t>Network namespaces (ns1 ↔ ns2) with veth pairs</w:t>
      </w:r>
    </w:p>
    <w:p>
      <w:pPr>
        <w:pStyle w:val="20"/>
      </w:pPr>
      <w:r>
        <w:t>Message sizes: 1KB, 4KB, 16KB, 64KB</w:t>
      </w:r>
    </w:p>
    <w:p>
      <w:pPr>
        <w:pStyle w:val="20"/>
      </w:pPr>
      <w:r>
        <w:t>Thread counts: 1, 2, 4, 8</w:t>
      </w:r>
    </w:p>
    <w:p>
      <w:pPr>
        <w:pStyle w:val="20"/>
      </w:pPr>
      <w:r>
        <w:t>Profiling: perf stat (cycles, cache misses, context switches)</w:t>
      </w:r>
    </w:p>
    <w:p>
      <w:pPr>
        <w:pStyle w:val="20"/>
      </w:pPr>
      <w:r>
        <w:t>Visualization: 4 matplotlib plots</w:t>
      </w:r>
    </w:p>
    <w:p/>
    <w:p>
      <w:r>
        <w:t>________________________________________________________________________________</w:t>
      </w:r>
    </w:p>
    <w:p/>
    <w:p>
      <w:pPr>
        <w:pStyle w:val="2"/>
      </w:pPr>
      <w:r>
        <w:t>Part A: Three Socket Approaches</w:t>
      </w:r>
    </w:p>
    <w:p/>
    <w:p>
      <w:pPr>
        <w:pStyle w:val="3"/>
      </w:pPr>
      <w:r>
        <w:t>A1: Two-Copy Implementation (Baseline)</w:t>
      </w:r>
    </w:p>
    <w:p/>
    <w:p>
      <w:r>
        <w:rPr>
          <w:b/>
        </w:rPr>
        <w:t>How it works:</w:t>
      </w:r>
    </w:p>
    <w:p>
      <w:pPr>
        <w:pStyle w:val="164"/>
        <w:ind w:left="432"/>
      </w:pPr>
      <w:r>
        <w:t xml:space="preserve">User buffers (8 fields) </w:t>
      </w:r>
    </w:p>
    <w:p>
      <w:pPr>
        <w:pStyle w:val="164"/>
        <w:ind w:left="432"/>
      </w:pPr>
      <w:r>
        <w:t xml:space="preserve">    → memcpy() to intermediate buffer [COPY #1]</w:t>
      </w:r>
    </w:p>
    <w:p>
      <w:pPr>
        <w:pStyle w:val="164"/>
        <w:ind w:left="432"/>
      </w:pPr>
      <w:r>
        <w:t xml:space="preserve">    → send() to kernel socket buffer [COPY #2]</w:t>
      </w:r>
    </w:p>
    <w:p>
      <w:pPr>
        <w:pStyle w:val="164"/>
        <w:ind w:left="432"/>
      </w:pPr>
      <w:r>
        <w:t xml:space="preserve">    → Network</w:t>
      </w:r>
    </w:p>
    <w:p/>
    <w:p>
      <w:r>
        <w:rPr>
          <w:b/>
        </w:rPr>
        <w:t>Code snippet (Server):</w:t>
      </w:r>
    </w:p>
    <w:p>
      <w:r>
        <w:rPr>
          <w:i/>
          <w:color w:val="808080"/>
          <w:sz w:val="16"/>
        </w:rPr>
        <w:t>[c]</w:t>
      </w:r>
    </w:p>
    <w:p>
      <w:pPr>
        <w:pStyle w:val="164"/>
        <w:ind w:left="432"/>
      </w:pPr>
      <w:r>
        <w:t>char* send_buffer = malloc(g_msg_size);</w:t>
      </w:r>
    </w:p>
    <w:p>
      <w:pPr>
        <w:pStyle w:val="164"/>
        <w:ind w:left="432"/>
      </w:pPr>
      <w:r>
        <w:t>for (int i = 0; i &lt; 8; i++) {</w:t>
      </w:r>
    </w:p>
    <w:p>
      <w:pPr>
        <w:pStyle w:val="164"/>
        <w:ind w:left="432"/>
      </w:pPr>
      <w:r>
        <w:t xml:space="preserve">    memcpy(current_pos, msg-&gt;field[i], field_size);  // COPY #1</w:t>
      </w:r>
    </w:p>
    <w:p>
      <w:pPr>
        <w:pStyle w:val="164"/>
        <w:ind w:left="432"/>
      </w:pPr>
      <w:r>
        <w:t xml:space="preserve">    current_pos += field_size;</w:t>
      </w:r>
    </w:p>
    <w:p>
      <w:pPr>
        <w:pStyle w:val="164"/>
        <w:ind w:left="432"/>
      </w:pPr>
      <w:r>
        <w:t>}</w:t>
      </w:r>
    </w:p>
    <w:p>
      <w:pPr>
        <w:pStyle w:val="164"/>
        <w:ind w:left="432"/>
      </w:pPr>
      <w:r>
        <w:t>send(client_socket, send_buffer, g_msg_size, 0);    // COPY #2</w:t>
      </w:r>
    </w:p>
    <w:p/>
    <w:p>
      <w:r>
        <w:rPr>
          <w:b/>
        </w:rPr>
        <w:t>Performance:</w:t>
      </w:r>
      <w:r>
        <w:t xml:space="preserve"> Throughput = 43.90 Gbps @ 64KB, 4 threads</w:t>
      </w:r>
    </w:p>
    <w:p/>
    <w:p>
      <w:r>
        <w:rPr>
          <w:b/>
        </w:rPr>
        <w:t>[SCREENSHOT: Terminal showing server accepting connection and client throughput/latency]</w:t>
      </w:r>
    </w:p>
    <w:p>
      <w:r>
        <w:drawing>
          <wp:inline distT="0" distB="0" distL="114300" distR="114300">
            <wp:extent cx="5485765" cy="3085465"/>
            <wp:effectExtent l="0" t="0" r="635" b="635"/>
            <wp:docPr id="2" name="Picture 2" descr="Screenshot from 2026-02-07 00-49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2-07 00-49-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________________________________________________________________________________</w:t>
      </w:r>
    </w:p>
    <w:p/>
    <w:p>
      <w:pPr>
        <w:pStyle w:val="3"/>
      </w:pPr>
      <w:r>
        <w:t>A2: One-Copy Implementation</w:t>
      </w:r>
    </w:p>
    <w:p/>
    <w:p>
      <w:r>
        <w:rPr>
          <w:b/>
        </w:rPr>
        <w:t>Question:</w:t>
      </w:r>
      <w:r>
        <w:t xml:space="preserve"> </w:t>
      </w:r>
      <w:r>
        <w:rPr>
          <w:i/>
        </w:rPr>
        <w:t>You must explicitly demonstrate which copy has been eliminated.</w:t>
      </w:r>
    </w:p>
    <w:p/>
    <w:p>
      <w:r>
        <w:rPr>
          <w:b/>
        </w:rPr>
        <w:t>Answer:</w:t>
      </w:r>
      <w:r>
        <w:t xml:space="preserve"> The </w:t>
      </w:r>
      <w:r>
        <w:rPr>
          <w:b/>
        </w:rPr>
        <w:t>memcpy() to intermediate buffer</w:t>
      </w:r>
      <w:r>
        <w:t xml:space="preserve"> is eliminated.</w:t>
      </w:r>
    </w:p>
    <w:p/>
    <w:p>
      <w:r>
        <w:rPr>
          <w:b/>
        </w:rPr>
        <w:t>Comparison:</w:t>
      </w:r>
    </w:p>
    <w:p/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Two-Copy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One-Copy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memcpy() 8 fields → buffer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~~Eliminated~~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send(buffer) → kernel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sendmsg(iovec[8]) → kernel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Copies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 copies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 copy</w:t>
            </w:r>
          </w:p>
        </w:tc>
      </w:tr>
    </w:tbl>
    <w:p/>
    <w:p>
      <w:r>
        <w:rPr>
          <w:b/>
        </w:rPr>
        <w:t>Code showing elimination:</w:t>
      </w:r>
    </w:p>
    <w:p>
      <w:r>
        <w:rPr>
          <w:i/>
          <w:color w:val="808080"/>
          <w:sz w:val="16"/>
        </w:rPr>
        <w:t>[c]</w:t>
      </w:r>
    </w:p>
    <w:p>
      <w:pPr>
        <w:pStyle w:val="164"/>
        <w:ind w:left="432"/>
      </w:pPr>
      <w:r>
        <w:t>// ONE-COPY: No intermediate buffer, direct pointers</w:t>
      </w:r>
    </w:p>
    <w:p>
      <w:pPr>
        <w:pStyle w:val="164"/>
        <w:ind w:left="432"/>
      </w:pPr>
      <w:r>
        <w:t>struct iovec iov[8];</w:t>
      </w:r>
    </w:p>
    <w:p>
      <w:pPr>
        <w:pStyle w:val="164"/>
        <w:ind w:left="432"/>
      </w:pPr>
      <w:r>
        <w:t>for (int i = 0; i &lt; 8; i++) {</w:t>
      </w:r>
    </w:p>
    <w:p>
      <w:pPr>
        <w:pStyle w:val="164"/>
        <w:ind w:left="432"/>
      </w:pPr>
      <w:r>
        <w:t xml:space="preserve">    iov[i].iov_base = msg-&gt;field[i];  // Just pointers, NO memcpy</w:t>
      </w:r>
    </w:p>
    <w:p>
      <w:pPr>
        <w:pStyle w:val="164"/>
        <w:ind w:left="432"/>
      </w:pPr>
      <w:r>
        <w:t xml:space="preserve">    iov[i].iov_len = field_size;</w:t>
      </w:r>
    </w:p>
    <w:p>
      <w:pPr>
        <w:pStyle w:val="164"/>
        <w:ind w:left="432"/>
      </w:pPr>
      <w:r>
        <w:t>}</w:t>
      </w:r>
    </w:p>
    <w:p>
      <w:pPr>
        <w:pStyle w:val="164"/>
        <w:ind w:left="432"/>
      </w:pPr>
      <w:r>
        <w:t>sendmsg(client_socket, &amp;msg_hdr, 0);  // Kernel gathers from 8 sources</w:t>
      </w:r>
    </w:p>
    <w:p/>
    <w:p>
      <w:r>
        <w:rPr>
          <w:b/>
        </w:rPr>
        <w:t>Result:</w:t>
      </w:r>
      <w:r>
        <w:t xml:space="preserve"> One-copy eliminates the memcpy step but adds scatter-gather overhead.</w:t>
      </w:r>
    </w:p>
    <w:p/>
    <w:p>
      <w:r>
        <w:rPr>
          <w:b/>
        </w:rPr>
        <w:t>Performance:</w:t>
      </w:r>
      <w:r>
        <w:t xml:space="preserve"> Throughput = 46.89 Gbps @ 64KB (beats two-copy by 6.8%)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A3: Zero-Copy Implementation</w:t>
      </w:r>
    </w:p>
    <w:p/>
    <w:p>
      <w:r>
        <w:rPr>
          <w:b/>
        </w:rPr>
        <w:t>Question:</w:t>
      </w:r>
      <w:r>
        <w:t xml:space="preserve"> </w:t>
      </w:r>
      <w:r>
        <w:rPr>
          <w:i/>
        </w:rPr>
        <w:t>You must explain kernel behavior using a diagram.</w:t>
      </w:r>
    </w:p>
    <w:p/>
    <w:p>
      <w:r>
        <w:rPr>
          <w:b/>
        </w:rPr>
        <w:t>Answer:</w:t>
      </w:r>
    </w:p>
    <w:p/>
    <w:p>
      <w:r>
        <w:rPr>
          <w:b/>
        </w:rPr>
        <w:t>Kernel Behavior Diagram:</w:t>
      </w:r>
    </w:p>
    <w:p>
      <w:pPr>
        <w:pStyle w:val="164"/>
        <w:ind w:left="432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164"/>
        <w:ind w:left="432"/>
      </w:pPr>
      <w:r>
        <w:t>│  USER SPACE                                               │</w:t>
      </w:r>
    </w:p>
    <w:p>
      <w:pPr>
        <w:pStyle w:val="164"/>
        <w:ind w:left="432"/>
      </w:pPr>
      <w:r>
        <w:t>│  Application: sendmsg(msg, MSG_ZEROCOPY)                 │</w:t>
      </w:r>
    </w:p>
    <w:p>
      <w:pPr>
        <w:pStyle w:val="164"/>
        <w:ind w:left="432"/>
      </w:pPr>
      <w:r>
        <w:t>│  Buffer: [Field1][Field2]...[Field8]                     │</w:t>
      </w:r>
    </w:p>
    <w:p>
      <w:pPr>
        <w:pStyle w:val="164"/>
        <w:ind w:left="432"/>
      </w:pPr>
      <w:r>
        <w:t>└────────────────┬─────────────────────────────────────────┘</w:t>
      </w:r>
    </w:p>
    <w:p>
      <w:pPr>
        <w:pStyle w:val="164"/>
        <w:ind w:left="432"/>
      </w:pPr>
      <w:r>
        <w:t xml:space="preserve">                 │</w:t>
      </w:r>
    </w:p>
    <w:p>
      <w:pPr>
        <w:pStyle w:val="164"/>
        <w:ind w:left="432"/>
      </w:pPr>
      <w:r>
        <w:t xml:space="preserve">                 ↓ Page pinning (prevent swap)</w:t>
      </w:r>
    </w:p>
    <w:p>
      <w:pPr>
        <w:pStyle w:val="164"/>
        <w:ind w:left="432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164"/>
        <w:ind w:left="432"/>
      </w:pPr>
      <w:r>
        <w:t>│  KERNEL SPACE                                             │</w:t>
      </w:r>
    </w:p>
    <w:p>
      <w:pPr>
        <w:pStyle w:val="164"/>
        <w:ind w:left="432"/>
      </w:pPr>
      <w:r>
        <w:t>│  ┌────────────────────────────────────┐                  │</w:t>
      </w:r>
    </w:p>
    <w:p>
      <w:pPr>
        <w:pStyle w:val="164"/>
        <w:ind w:left="432"/>
      </w:pPr>
      <w:r>
        <w:t>│  │ Socket Buffer (skb)                │                  │</w:t>
      </w:r>
    </w:p>
    <w:p>
      <w:pPr>
        <w:pStyle w:val="164"/>
        <w:ind w:left="432"/>
      </w:pPr>
      <w:r>
        <w:t>│  │ - Just page references, NO COPY    │                  │</w:t>
      </w:r>
    </w:p>
    <w:p>
      <w:pPr>
        <w:pStyle w:val="164"/>
        <w:ind w:left="432"/>
      </w:pPr>
      <w:r>
        <w:t>│  │ - frags[0] → Field1 page           │                  │</w:t>
      </w:r>
    </w:p>
    <w:p>
      <w:pPr>
        <w:pStyle w:val="164"/>
        <w:ind w:left="432"/>
      </w:pPr>
      <w:r>
        <w:t>│  │ - frags[1] → Field2 page           │                  │</w:t>
      </w:r>
    </w:p>
    <w:p>
      <w:pPr>
        <w:pStyle w:val="164"/>
        <w:ind w:left="432"/>
      </w:pPr>
      <w:r>
        <w:t>│  │ - ... (8 page references)          │                  │</w:t>
      </w:r>
    </w:p>
    <w:p>
      <w:pPr>
        <w:pStyle w:val="164"/>
        <w:ind w:left="432"/>
      </w:pPr>
      <w:r>
        <w:t>│  └────────────────────────────────────┘                  │</w:t>
      </w:r>
    </w:p>
    <w:p>
      <w:pPr>
        <w:pStyle w:val="164"/>
        <w:ind w:left="432"/>
      </w:pPr>
      <w:r>
        <w:t>└────────────────┬─────────────────────────────────────────┘</w:t>
      </w:r>
    </w:p>
    <w:p>
      <w:pPr>
        <w:pStyle w:val="164"/>
        <w:ind w:left="432"/>
      </w:pPr>
      <w:r>
        <w:t xml:space="preserve">                 │</w:t>
      </w:r>
    </w:p>
    <w:p>
      <w:pPr>
        <w:pStyle w:val="164"/>
        <w:ind w:left="432"/>
      </w:pPr>
      <w:r>
        <w:t xml:space="preserve">                 ↓ DMA reads directly from user pages</w:t>
      </w:r>
    </w:p>
    <w:p>
      <w:pPr>
        <w:pStyle w:val="164"/>
        <w:ind w:left="432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164"/>
        <w:ind w:left="432"/>
      </w:pPr>
      <w:r>
        <w:t>│  NIC (Network Card)                                       │</w:t>
      </w:r>
    </w:p>
    <w:p>
      <w:pPr>
        <w:pStyle w:val="164"/>
        <w:ind w:left="432"/>
      </w:pPr>
      <w:r>
        <w:t>│  DMA transfers data from user memory → Network           │</w:t>
      </w:r>
    </w:p>
    <w:p>
      <w:pPr>
        <w:pStyle w:val="164"/>
        <w:ind w:left="432"/>
      </w:pPr>
      <w:r>
        <w:t>└────────────────┬─────────────────────────────────────────┘</w:t>
      </w:r>
    </w:p>
    <w:p>
      <w:pPr>
        <w:pStyle w:val="164"/>
        <w:ind w:left="432"/>
      </w:pPr>
      <w:r>
        <w:t xml:space="preserve">                 │</w:t>
      </w:r>
    </w:p>
    <w:p>
      <w:pPr>
        <w:pStyle w:val="164"/>
        <w:ind w:left="432"/>
      </w:pPr>
      <w:r>
        <w:t xml:space="preserve">                 ↓ TX completion interrupt</w:t>
      </w:r>
    </w:p>
    <w:p>
      <w:pPr>
        <w:pStyle w:val="164"/>
        <w:ind w:left="432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164"/>
        <w:ind w:left="432"/>
      </w:pPr>
      <w:r>
        <w:t>│  KERNEL: Completion notification                         │</w:t>
      </w:r>
    </w:p>
    <w:p>
      <w:pPr>
        <w:pStyle w:val="164"/>
        <w:ind w:left="432"/>
      </w:pPr>
      <w:r>
        <w:t>│  Queue error queue entry (SO_EE_ORIGIN_ZEROCOPY)         │</w:t>
      </w:r>
    </w:p>
    <w:p>
      <w:pPr>
        <w:pStyle w:val="164"/>
        <w:ind w:left="432"/>
      </w:pPr>
      <w:r>
        <w:t>└────────────────┬─────────────────────────────────────────┘</w:t>
      </w:r>
    </w:p>
    <w:p>
      <w:pPr>
        <w:pStyle w:val="164"/>
        <w:ind w:left="432"/>
      </w:pPr>
      <w:r>
        <w:t xml:space="preserve">                 │</w:t>
      </w:r>
    </w:p>
    <w:p>
      <w:pPr>
        <w:pStyle w:val="164"/>
        <w:ind w:left="432"/>
      </w:pPr>
      <w:r>
        <w:t xml:space="preserve">                 ↓ Application polls</w:t>
      </w:r>
    </w:p>
    <w:p>
      <w:pPr>
        <w:pStyle w:val="164"/>
        <w:ind w:left="432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164"/>
        <w:ind w:left="432"/>
      </w:pPr>
      <w:r>
        <w:t>│  USER SPACE                                               │</w:t>
      </w:r>
    </w:p>
    <w:p>
      <w:pPr>
        <w:pStyle w:val="164"/>
        <w:ind w:left="432"/>
      </w:pPr>
      <w:r>
        <w:t>│  recvmsg(sock, msg, MSG_ERRQUEUE)                        │</w:t>
      </w:r>
    </w:p>
    <w:p>
      <w:pPr>
        <w:pStyle w:val="164"/>
        <w:ind w:left="432"/>
      </w:pPr>
      <w:r>
        <w:t>│  → Buffer now safe to free/reuse                         │</w:t>
      </w:r>
    </w:p>
    <w:p>
      <w:pPr>
        <w:pStyle w:val="164"/>
        <w:ind w:left="432"/>
      </w:pPr>
      <w:r>
        <w:t>└──────────────────────────────────────────────────────────┘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</w:rPr>
        <w:t>Key Steps:</w:t>
      </w:r>
    </w:p>
    <w:p/>
    <w:p>
      <w:pPr>
        <w:pStyle w:val="26"/>
      </w:pPr>
      <w:r>
        <w:t>sendmsg(MSG_ZEROCOPY): Kernel pins user pages (no copy, just references)</w:t>
      </w:r>
    </w:p>
    <w:p>
      <w:pPr>
        <w:pStyle w:val="26"/>
      </w:pPr>
      <w:r>
        <w:t>DMA Transfer: NIC reads directly from user memory</w:t>
      </w:r>
    </w:p>
    <w:p>
      <w:pPr>
        <w:pStyle w:val="26"/>
      </w:pPr>
      <w:r>
        <w:t>Completion: Interrupt → error queue notification</w:t>
      </w:r>
    </w:p>
    <w:p>
      <w:pPr>
        <w:pStyle w:val="26"/>
      </w:pPr>
      <w:r>
        <w:t>Application: Polls error queue to know when buffer is free</w:t>
      </w:r>
    </w:p>
    <w:p/>
    <w:p>
      <w:r>
        <w:rPr>
          <w:b/>
        </w:rPr>
        <w:t>Why "Zero-Copy"?</w:t>
      </w:r>
    </w:p>
    <w:p>
      <w:pPr>
        <w:pStyle w:val="20"/>
      </w:pPr>
      <w:r>
        <w:t>CPU never copies data</w:t>
      </w:r>
    </w:p>
    <w:p>
      <w:pPr>
        <w:pStyle w:val="20"/>
      </w:pPr>
      <w:r>
        <w:t>DMA does the work</w:t>
      </w:r>
    </w:p>
    <w:p>
      <w:pPr>
        <w:pStyle w:val="20"/>
      </w:pPr>
      <w:r>
        <w:t>Trade-off: Async complexity + page pinning overhead</w:t>
      </w:r>
    </w:p>
    <w:p/>
    <w:p>
      <w:r>
        <w:rPr>
          <w:b/>
        </w:rPr>
        <w:t>Performance:</w:t>
      </w:r>
      <w:r>
        <w:t xml:space="preserve"> Throughput = 22.91 Gbps @ 64KB (slower due to loopback testing)</w:t>
      </w:r>
    </w:p>
    <w:p/>
    <w:p>
      <w:r>
        <w:rPr>
          <w:b/>
        </w:rPr>
        <w:t>[SCREENSHOT: Zero-copy server output with completion draining]</w:t>
      </w:r>
    </w:p>
    <w:p>
      <w:r>
        <w:drawing>
          <wp:inline distT="0" distB="0" distL="114300" distR="114300">
            <wp:extent cx="5485765" cy="3085465"/>
            <wp:effectExtent l="0" t="0" r="635" b="635"/>
            <wp:docPr id="3" name="Picture 3" descr="Screenshot from 2026-02-07 00-51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2-07 00-51-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________________________________________________________________________________</w:t>
      </w:r>
    </w:p>
    <w:p/>
    <w:p>
      <w:pPr>
        <w:pStyle w:val="2"/>
      </w:pPr>
      <w:r>
        <w:t>Experimental Results</w:t>
      </w:r>
    </w:p>
    <w:p/>
    <w:p>
      <w:pPr>
        <w:pStyle w:val="3"/>
      </w:pPr>
      <w:r>
        <w:t>Part B: Profiling with perf stat</w:t>
      </w:r>
    </w:p>
    <w:p>
      <w:pPr>
        <w:pStyle w:val="20"/>
      </w:pPr>
      <w:r>
        <w:t>Integrated perf stat to collect: cycles, instructions, L1/LLC cache misses, branches, context switches</w:t>
      </w:r>
    </w:p>
    <w:p>
      <w:pPr>
        <w:pStyle w:val="20"/>
      </w:pPr>
      <w:r>
        <w:t>CSV output format for automated parsing</w:t>
      </w:r>
    </w:p>
    <w:p/>
    <w:p>
      <w:pPr>
        <w:pStyle w:val="3"/>
      </w:pPr>
      <w:r>
        <w:t>Part C: Automated Experiments</w:t>
      </w:r>
    </w:p>
    <w:p>
      <w:pPr>
        <w:pStyle w:val="20"/>
      </w:pPr>
      <w:r>
        <w:t>Bash script runs 48 experiments (3 implementations × 4 thread counts × 4 message sizes)</w:t>
      </w:r>
    </w:p>
    <w:p>
      <w:pPr>
        <w:pStyle w:val="20"/>
      </w:pPr>
      <w:r>
        <w:t>Network namespaces (ns1/ns2) for isolated testing</w:t>
      </w:r>
    </w:p>
    <w:p>
      <w:pPr>
        <w:pStyle w:val="20"/>
      </w:pPr>
      <w:r>
        <w:t>Results saved to MT25043_Part_C_Results.csv</w:t>
      </w:r>
    </w:p>
    <w:p>
      <w:pPr>
        <w:pStyle w:val="20"/>
        <w:numPr>
          <w:numId w:val="0"/>
        </w:numPr>
        <w:ind w:leftChars="0"/>
      </w:pPr>
    </w:p>
    <w:p>
      <w:pPr>
        <w:pStyle w:val="20"/>
      </w:pPr>
      <w:r>
        <w:drawing>
          <wp:inline distT="0" distB="0" distL="114300" distR="114300">
            <wp:extent cx="5485765" cy="3085465"/>
            <wp:effectExtent l="0" t="0" r="635" b="635"/>
            <wp:docPr id="4" name="Picture 4" descr="Screenshot from 2026-02-07 00-55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2-07 00-55-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Part D: Visualization</w:t>
      </w:r>
    </w:p>
    <w:p>
      <w:r>
        <w:t>Generated 4 plots using matplotlib:</w:t>
      </w:r>
    </w:p>
    <w:p>
      <w:pPr>
        <w:pStyle w:val="26"/>
      </w:pPr>
      <w:r>
        <w:t>Throughput vs Message Size - Shows performance scaling</w:t>
      </w:r>
    </w:p>
    <w:p>
      <w:pPr>
        <w:pStyle w:val="26"/>
      </w:pPr>
      <w:r>
        <w:t>Latency vs Thread Count - Threading impact</w:t>
      </w:r>
    </w:p>
    <w:p>
      <w:pPr>
        <w:pStyle w:val="26"/>
      </w:pPr>
      <w:r>
        <w:t>Cache Misses vs Message Size - Memory hierarchy behavior</w:t>
      </w:r>
    </w:p>
    <w:p>
      <w:pPr>
        <w:pStyle w:val="26"/>
      </w:pPr>
      <w:r>
        <w:t>CPU Cycles/Byte - Efficiency comparison</w:t>
      </w:r>
    </w:p>
    <w:p/>
    <w:p>
      <w:pPr>
        <w:rPr>
          <w:b/>
        </w:rPr>
      </w:pPr>
      <w:r>
        <w:rPr>
          <w:b/>
        </w:rPr>
        <w:t>[IMAGES: All 4 plots]</w:t>
      </w:r>
    </w:p>
    <w:p>
      <w:pPr>
        <w:rPr>
          <w:b/>
        </w:rPr>
      </w:pPr>
      <w:r>
        <w:rPr>
          <w:b/>
        </w:rPr>
        <w:drawing>
          <wp:inline distT="0" distB="0" distL="114300" distR="114300">
            <wp:extent cx="5486400" cy="3291840"/>
            <wp:effectExtent l="0" t="0" r="0" b="3810"/>
            <wp:docPr id="5" name="Picture 5" descr="throughput_vs_msg_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roughput_vs_msg_siz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drawing>
          <wp:inline distT="0" distB="0" distL="114300" distR="114300">
            <wp:extent cx="5486400" cy="3291840"/>
            <wp:effectExtent l="0" t="0" r="0" b="3810"/>
            <wp:docPr id="9" name="Picture 9" descr="latency_vs_thread_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tency_vs_thread_coun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drawing>
          <wp:inline distT="0" distB="0" distL="114300" distR="114300">
            <wp:extent cx="5486400" cy="3291840"/>
            <wp:effectExtent l="0" t="0" r="0" b="3810"/>
            <wp:docPr id="8" name="Picture 8" descr="cache_misses_vs_msg_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che_misses_vs_msg_siz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86400" cy="3291840"/>
            <wp:effectExtent l="0" t="0" r="0" b="3810"/>
            <wp:docPr id="7" name="Picture 7" descr="cpu_cycles_per_by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pu_cycles_per_by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________________________________________________________________________________</w:t>
      </w:r>
    </w:p>
    <w:p/>
    <w:p>
      <w:pPr>
        <w:pStyle w:val="2"/>
      </w:pPr>
      <w:r>
        <w:t>Part E: Performance Analysis</w:t>
      </w:r>
    </w:p>
    <w:p/>
    <w:p>
      <w:pPr>
        <w:pStyle w:val="3"/>
      </w:pPr>
      <w:r>
        <w:t>Question 1: Why doesn't zero-copy always give best throughput?</w:t>
      </w:r>
    </w:p>
    <w:p/>
    <w:p>
      <w:r>
        <w:rPr>
          <w:b/>
        </w:rPr>
        <w:t>Answer:</w:t>
      </w:r>
    </w:p>
    <w:p/>
    <w:p>
      <w:r>
        <w:t>Zero-copy underperforms on this system for these reasons:</w:t>
      </w:r>
    </w:p>
    <w:p/>
    <w:p>
      <w:pPr>
        <w:pStyle w:val="26"/>
      </w:pPr>
      <w:r>
        <w:t>Loopback Testing Limitation</w:t>
      </w:r>
    </w:p>
    <w:p>
      <w:pPr>
        <w:pStyle w:val="20"/>
      </w:pPr>
      <w:r>
        <w:t>Tests use network namespaces on same machine</w:t>
      </w:r>
    </w:p>
    <w:p>
      <w:pPr>
        <w:pStyle w:val="20"/>
      </w:pPr>
      <w:r>
        <w:t>No real NIC DMA → kernel still copies data internally</w:t>
      </w:r>
    </w:p>
    <w:p>
      <w:pPr>
        <w:pStyle w:val="20"/>
      </w:pPr>
      <w:r>
        <w:t>Page pinning overhead WITHOUT DMA benefit</w:t>
      </w:r>
    </w:p>
    <w:p/>
    <w:p>
      <w:pPr>
        <w:pStyle w:val="26"/>
      </w:pPr>
      <w:r>
        <w:t>Page Pinning Cost (~2500 cycles per send)</w:t>
      </w:r>
    </w:p>
    <w:p>
      <w:pPr>
        <w:pStyle w:val="20"/>
      </w:pPr>
      <w:r>
        <w:t>Walk page tables</w:t>
      </w:r>
    </w:p>
    <w:p>
      <w:pPr>
        <w:pStyle w:val="20"/>
      </w:pPr>
      <w:r>
        <w:t>Increment refcount</w:t>
      </w:r>
    </w:p>
    <w:p>
      <w:pPr>
        <w:pStyle w:val="20"/>
      </w:pPr>
      <w:r>
        <w:t>Lock pages in memory</w:t>
      </w:r>
    </w:p>
    <w:p>
      <w:pPr>
        <w:pStyle w:val="20"/>
      </w:pPr>
      <w:r>
        <w:t>For small messages (&lt;16KB), this overhead &gt; memcpy cost</w:t>
      </w:r>
    </w:p>
    <w:p/>
    <w:p>
      <w:pPr>
        <w:pStyle w:val="26"/>
      </w:pPr>
      <w:r>
        <w:t>Async Completion Overhead</w:t>
      </w:r>
    </w:p>
    <w:p>
      <w:pPr>
        <w:pStyle w:val="20"/>
      </w:pPr>
      <w:r>
        <w:t>Must drain error queue (MSG_ERRQUEUE)</w:t>
      </w:r>
    </w:p>
    <w:p>
      <w:pPr>
        <w:pStyle w:val="20"/>
      </w:pPr>
      <w:r>
        <w:t>Adds latency: 65.54 us vs 19.22 us @ 64KB</w:t>
      </w:r>
    </w:p>
    <w:p>
      <w:pPr>
        <w:pStyle w:val="20"/>
      </w:pPr>
      <w:r>
        <w:t>Extra context switches</w:t>
      </w:r>
    </w:p>
    <w:p/>
    <w:p>
      <w:r>
        <w:rPr>
          <w:b/>
        </w:rPr>
        <w:t>Evidence: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Message 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Two-Copy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Zero-Copy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Difference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2.63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0.91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-65%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64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43.90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22.91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-48%</w:t>
            </w:r>
          </w:p>
        </w:tc>
      </w:tr>
    </w:tbl>
    <w:p/>
    <w:p>
      <w:r>
        <w:rPr>
          <w:b/>
        </w:rPr>
        <w:t>When zero-copy WOULD win:</w:t>
      </w:r>
      <w:r>
        <w:t xml:space="preserve"> Real NIC on 10GbE+, messages &gt;64KB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Question 2: Which cache level shows most reduction and why?</w:t>
      </w:r>
    </w:p>
    <w:p/>
    <w:p>
      <w:r>
        <w:rPr>
          <w:b/>
        </w:rPr>
        <w:t>Answer:</w:t>
      </w:r>
    </w:p>
    <w:p/>
    <w:p>
      <w:r>
        <w:rPr>
          <w:b/>
        </w:rPr>
        <w:t>L1 cache</w:t>
      </w:r>
      <w:r>
        <w:t xml:space="preserve"> shows the most reduction (40% fewer misses for one-copy).</w:t>
      </w:r>
    </w:p>
    <w:p/>
    <w:p>
      <w:r>
        <w:rPr>
          <w:b/>
        </w:rPr>
        <w:t>Evidence @ 16KB, 4 threads: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</w:rPr>
              <w:t>Implementation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</w:rPr>
              <w:t>L1 Misses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</w:rPr>
              <w:t>Reduction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</w:rPr>
              <w:t>LLC Misses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</w:rPr>
              <w:t>Change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Two-Copy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25,973,959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41,239,234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-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One-Copy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15,503,925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-40.3% ✓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68,322,464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+65.7%</w:t>
            </w:r>
          </w:p>
        </w:tc>
      </w:tr>
    </w:tbl>
    <w:p/>
    <w:p>
      <w:r>
        <w:rPr>
          <w:b/>
        </w:rPr>
        <w:t>Why L1 benefits:</w:t>
      </w:r>
    </w:p>
    <w:p>
      <w:pPr>
        <w:pStyle w:val="164"/>
        <w:ind w:left="432"/>
      </w:pPr>
      <w:r>
        <w:t>Two-Copy working set = Original (16KB) + Intermediate (16KB) = 32KB</w:t>
      </w:r>
    </w:p>
    <w:p>
      <w:pPr>
        <w:pStyle w:val="164"/>
        <w:ind w:left="432"/>
      </w:pPr>
      <w:r>
        <w:t>One-Copy working set = Original (16KB) only = 16KB</w:t>
      </w:r>
    </w:p>
    <w:p>
      <w:pPr>
        <w:pStyle w:val="164"/>
        <w:ind w:left="432"/>
      </w:pPr>
    </w:p>
    <w:p>
      <w:pPr>
        <w:pStyle w:val="164"/>
        <w:ind w:left="432"/>
      </w:pPr>
      <w:r>
        <w:t>L1 Cache size = 32KB</w:t>
      </w:r>
    </w:p>
    <w:p>
      <w:pPr>
        <w:pStyle w:val="164"/>
        <w:ind w:left="432"/>
      </w:pPr>
      <w:r>
        <w:t>→ Two-copy exceeds L1 capacity → thrashing</w:t>
      </w:r>
    </w:p>
    <w:p>
      <w:pPr>
        <w:pStyle w:val="164"/>
        <w:ind w:left="432"/>
      </w:pPr>
      <w:r>
        <w:t>→ One-copy fits in L1 → fewer misses</w:t>
      </w:r>
    </w:p>
    <w:p/>
    <w:p>
      <w:r>
        <w:rPr>
          <w:b/>
        </w:rPr>
        <w:t>Why LLC misses INCREASE (unexpected):</w:t>
      </w:r>
    </w:p>
    <w:p>
      <w:pPr>
        <w:pStyle w:val="20"/>
      </w:pPr>
      <w:r>
        <w:t>One-copy uses scattered memory (8 separate fields)</w:t>
      </w:r>
    </w:p>
    <w:p>
      <w:pPr>
        <w:pStyle w:val="20"/>
      </w:pPr>
      <w:r>
        <w:t>Defeats hardware prefetcher (works best on sequential access)</w:t>
      </w:r>
    </w:p>
    <w:p>
      <w:pPr>
        <w:pStyle w:val="20"/>
      </w:pPr>
      <w:r>
        <w:t>TLB pressure (8 pages vs 4 pages)</w:t>
      </w:r>
    </w:p>
    <w:p>
      <w:pPr>
        <w:pStyle w:val="20"/>
      </w:pPr>
      <w:r>
        <w:t>Non-inclusive LLC can't help scattered evictions</w:t>
      </w:r>
    </w:p>
    <w:p/>
    <w:p>
      <w:r>
        <w:rPr>
          <w:b/>
        </w:rPr>
        <w:t>Lesson:</w:t>
      </w:r>
      <w:r>
        <w:t xml:space="preserve"> Memory access pattern matters more than copy count at higher cache levels.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Question 3: How does thread count interact with cache contention?</w:t>
      </w:r>
    </w:p>
    <w:p/>
    <w:p>
      <w:r>
        <w:rPr>
          <w:b/>
        </w:rPr>
        <w:t>Answer:</w:t>
      </w:r>
    </w:p>
    <w:p/>
    <w:p>
      <w:r>
        <w:t xml:space="preserve">Thread count causes </w:t>
      </w:r>
      <w:r>
        <w:rPr>
          <w:b/>
        </w:rPr>
        <w:t>super-linear performance degradation</w:t>
      </w:r>
      <w:r>
        <w:t xml:space="preserve"> due to cache contention.</w:t>
      </w:r>
    </w:p>
    <w:p/>
    <w:p>
      <w:r>
        <w:rPr>
          <w:b/>
        </w:rPr>
        <w:t>Evidence - Per-Thread L1 Misses @ 16KB: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Threads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Total Misses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Per-Thread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Increase Factor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1,203,686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1,203,686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1×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25,973,959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6,493,490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5.4× (not 1×!)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468,128,002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58,516,000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48× (massive!)</w:t>
            </w:r>
          </w:p>
        </w:tc>
      </w:tr>
    </w:tbl>
    <w:p/>
    <w:p>
      <w:r>
        <w:rPr>
          <w:b/>
        </w:rPr>
        <w:t>Mechanisms:</w:t>
      </w:r>
    </w:p>
    <w:p/>
    <w:p>
      <w:pPr>
        <w:pStyle w:val="26"/>
      </w:pPr>
      <w:r>
        <w:t>False Sharing - Threads write to nearby cache lines</w:t>
      </w:r>
    </w:p>
    <w:p>
      <w:r>
        <w:t xml:space="preserve">   ```c</w:t>
      </w:r>
    </w:p>
    <w:p>
      <w:r>
        <w:t xml:space="preserve">   __sync_fetch_and_add(&amp;total_bytes_received, bytes);  // Cache line bouncing</w:t>
      </w:r>
    </w:p>
    <w:p>
      <w:r>
        <w:t xml:space="preserve">   ```</w:t>
      </w:r>
    </w:p>
    <w:p>
      <w:pPr>
        <w:pStyle w:val="20"/>
      </w:pPr>
      <w:r>
        <w:t>Thread 1 modifies → cache line in "Modified" state</w:t>
      </w:r>
    </w:p>
    <w:p>
      <w:pPr>
        <w:pStyle w:val="20"/>
      </w:pPr>
      <w:r>
        <w:t>Thread 2 reads → invalidates Thread 1's cache line</w:t>
      </w:r>
    </w:p>
    <w:p>
      <w:pPr>
        <w:pStyle w:val="20"/>
      </w:pPr>
      <w:r>
        <w:t>Constant cache coherence traffic</w:t>
      </w:r>
    </w:p>
    <w:p/>
    <w:p>
      <w:pPr>
        <w:pStyle w:val="26"/>
      </w:pPr>
      <w:r>
        <w:t>Working Set Expansion</w:t>
      </w:r>
    </w:p>
    <w:p>
      <w:pPr>
        <w:pStyle w:val="20"/>
      </w:pPr>
      <w:r>
        <w:t>1 thread: 20KB fits in L1 (32KB)</w:t>
      </w:r>
    </w:p>
    <w:p>
      <w:pPr>
        <w:pStyle w:val="20"/>
      </w:pPr>
      <w:r>
        <w:t>4 threads: 80KB exceeds L1 → spills to LLC</w:t>
      </w:r>
    </w:p>
    <w:p>
      <w:pPr>
        <w:pStyle w:val="20"/>
      </w:pPr>
      <w:r>
        <w:t>8 threads: 160KB heavy LLC contention</w:t>
      </w:r>
    </w:p>
    <w:p/>
    <w:p>
      <w:pPr>
        <w:pStyle w:val="26"/>
      </w:pPr>
      <w:r>
        <w:t>Context Switching</w:t>
      </w:r>
    </w:p>
    <w:p>
      <w:pPr>
        <w:pStyle w:val="20"/>
      </w:pPr>
      <w:r>
        <w:t>1 thread: 203 context switches</w:t>
      </w:r>
    </w:p>
    <w:p>
      <w:pPr>
        <w:pStyle w:val="20"/>
      </w:pPr>
      <w:r>
        <w:t>8 threads: 487,281 switches (63× more!)</w:t>
      </w:r>
    </w:p>
    <w:p>
      <w:pPr>
        <w:pStyle w:val="20"/>
      </w:pPr>
      <w:r>
        <w:t>Each switch = TLB flush + cold cache</w:t>
      </w:r>
    </w:p>
    <w:p/>
    <w:p>
      <w:r>
        <w:rPr>
          <w:b/>
        </w:rPr>
        <w:t>Optimal thread count for this workload: 2-4 threads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Question 4: At what message size does one-copy outperform two-copy?</w:t>
      </w:r>
    </w:p>
    <w:p/>
    <w:p>
      <w:r>
        <w:rPr>
          <w:b/>
        </w:rPr>
        <w:t>Answer:</w:t>
      </w:r>
    </w:p>
    <w:p/>
    <w:p>
      <w:r>
        <w:rPr>
          <w:b/>
        </w:rPr>
        <w:t>One-copy outperforms at 64KB and above.</w:t>
      </w:r>
    </w:p>
    <w:p/>
    <w:p>
      <w:r>
        <w:rPr>
          <w:b/>
        </w:rPr>
        <w:t>Throughput @ 4 threads: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Two-Copy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One-Copy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Winner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2.63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2.33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Two-Copy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7.03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6.01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Two-Copy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16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22.31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19.98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Two-Copy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64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43.90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46.89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One-Copy ✓</w:t>
            </w:r>
          </w:p>
        </w:tc>
      </w:tr>
    </w:tbl>
    <w:p/>
    <w:p>
      <w:r>
        <w:rPr>
          <w:b/>
        </w:rPr>
        <w:t>Why one-copy LOSES at small sizes:</w:t>
      </w:r>
    </w:p>
    <w:p>
      <w:pPr>
        <w:pStyle w:val="20"/>
      </w:pPr>
      <w:r>
        <w:t>Scatter-gather overhead: Setup 8 iovec entries (128 bytes metadata)</w:t>
      </w:r>
    </w:p>
    <w:p>
      <w:pPr>
        <w:pStyle w:val="20"/>
      </w:pPr>
      <w:r>
        <w:t>At 1KB: overhead ratio = 12.8%</w:t>
      </w:r>
    </w:p>
    <w:p>
      <w:pPr>
        <w:pStyle w:val="20"/>
      </w:pPr>
      <w:r>
        <w:t>Kernel path for sendmsg() is more complex than send()</w:t>
      </w:r>
    </w:p>
    <w:p>
      <w:pPr>
        <w:pStyle w:val="20"/>
      </w:pPr>
      <w:r>
        <w:t>8 scattered regions defeat prefetcher</w:t>
      </w:r>
    </w:p>
    <w:p/>
    <w:p>
      <w:r>
        <w:rPr>
          <w:b/>
        </w:rPr>
        <w:t>Why one-copy WINS at 64KB:</w:t>
      </w:r>
    </w:p>
    <w:p>
      <w:pPr>
        <w:pStyle w:val="20"/>
      </w:pPr>
      <w:r>
        <w:t>Overhead amortized: 128 bytes / 65536 bytes = 0.2%</w:t>
      </w:r>
    </w:p>
    <w:p>
      <w:pPr>
        <w:pStyle w:val="20"/>
      </w:pPr>
      <w:r>
        <w:t>Eliminates memcpy (saves 50% of data movement)</w:t>
      </w:r>
    </w:p>
    <w:p>
      <w:pPr>
        <w:pStyle w:val="20"/>
      </w:pPr>
      <w:r>
        <w:t>Memory bandwidth approaching saturation (187 Gbps)</w:t>
      </w:r>
    </w:p>
    <w:p>
      <w:pPr>
        <w:pStyle w:val="20"/>
      </w:pPr>
      <w:r>
        <w:t>Copy elimination becomes critical</w:t>
      </w:r>
    </w:p>
    <w:p/>
    <w:p>
      <w:r>
        <w:rPr>
          <w:b/>
        </w:rPr>
        <w:t>Crossover point: ~32-48 KB</w:t>
      </w:r>
      <w:r>
        <w:t xml:space="preserve"> (extrapolated)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Question 5: At what message size does zero-copy outperform two-copy?</w:t>
      </w:r>
    </w:p>
    <w:p/>
    <w:p>
      <w:r>
        <w:rPr>
          <w:b/>
        </w:rPr>
        <w:t>Answer:</w:t>
      </w:r>
    </w:p>
    <w:p/>
    <w:p>
      <w:r>
        <w:rPr>
          <w:b/>
        </w:rPr>
        <w:t>Zero-copy NEVER outperforms two-copy on this system.</w:t>
      </w:r>
    </w:p>
    <w:p/>
    <w:p>
      <w:r>
        <w:rPr>
          <w:b/>
        </w:rPr>
        <w:t>Throughput @ 4 threads: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Two-Copy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Zero-Copy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Difference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2.63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0.91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-65%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7.03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2.74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-61%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16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22.31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9.13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-59%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64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43.90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22.91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-48%</w:t>
            </w:r>
          </w:p>
        </w:tc>
      </w:tr>
    </w:tbl>
    <w:p/>
    <w:p>
      <w:r>
        <w:t xml:space="preserve">Best case: Zero-copy reaches only </w:t>
      </w:r>
      <w:r>
        <w:rPr>
          <w:b/>
        </w:rPr>
        <w:t>52%</w:t>
      </w:r>
      <w:r>
        <w:t xml:space="preserve"> of two-copy throughput.</w:t>
      </w:r>
    </w:p>
    <w:p/>
    <w:p>
      <w:r>
        <w:rPr>
          <w:b/>
        </w:rPr>
        <w:t>Root Cause:</w:t>
      </w:r>
    </w:p>
    <w:p/>
    <w:p>
      <w:r>
        <w:rPr>
          <w:b/>
        </w:rPr>
        <w:t>Loopback interface</w:t>
      </w:r>
      <w:r>
        <w:t xml:space="preserve"> removes DMA benefit:</w:t>
      </w:r>
    </w:p>
    <w:p>
      <w:pPr>
        <w:pStyle w:val="164"/>
        <w:ind w:left="432"/>
      </w:pPr>
      <w:r>
        <w:t>Real Network: User memory → DMA (no CPU copy) → NIC → Network</w:t>
      </w:r>
    </w:p>
    <w:p>
      <w:pPr>
        <w:pStyle w:val="164"/>
        <w:ind w:left="432"/>
      </w:pPr>
      <w:r>
        <w:t>Loopback: User memory → Copy happens anyway (no real NIC) → Same machine</w:t>
      </w:r>
    </w:p>
    <w:p>
      <w:pPr>
        <w:pStyle w:val="164"/>
        <w:ind w:left="432"/>
      </w:pPr>
    </w:p>
    <w:p>
      <w:pPr>
        <w:pStyle w:val="164"/>
        <w:ind w:left="432"/>
      </w:pPr>
      <w:r>
        <w:t>Result: Page pinning overhead + No DMA benefit = Worst of both worlds</w:t>
      </w:r>
    </w:p>
    <w:p/>
    <w:p>
      <w:r>
        <w:rPr>
          <w:b/>
        </w:rPr>
        <w:t>Cost breakdown:</w:t>
      </w:r>
    </w:p>
    <w:p>
      <w:pPr>
        <w:pStyle w:val="20"/>
      </w:pPr>
      <w:r>
        <w:t>Page pinning: ~2500 cycles</w:t>
      </w:r>
    </w:p>
    <w:p>
      <w:pPr>
        <w:pStyle w:val="20"/>
      </w:pPr>
      <w:r>
        <w:t>Completion notification: ~1000 cycles</w:t>
      </w:r>
    </w:p>
    <w:p>
      <w:pPr>
        <w:pStyle w:val="20"/>
      </w:pPr>
      <w:r>
        <w:t>Total overhead: ~3500 cycles</w:t>
      </w:r>
    </w:p>
    <w:p>
      <w:pPr>
        <w:pStyle w:val="20"/>
      </w:pPr>
      <w:r>
        <w:t>But data still gets COPIED in loopback (no DMA)</w:t>
      </w:r>
    </w:p>
    <w:p/>
    <w:p>
      <w:r>
        <w:rPr>
          <w:b/>
        </w:rPr>
        <w:t>When zero-copy WOULD work:</w:t>
      </w:r>
    </w:p>
    <w:p>
      <w:pPr>
        <w:pStyle w:val="20"/>
      </w:pPr>
      <w:r>
        <w:t>Real 10GbE NIC (not loopback)</w:t>
      </w:r>
    </w:p>
    <w:p>
      <w:pPr>
        <w:pStyle w:val="20"/>
      </w:pPr>
      <w:r>
        <w:t>Two physical machines</w:t>
      </w:r>
    </w:p>
    <w:p>
      <w:pPr>
        <w:pStyle w:val="20"/>
      </w:pPr>
      <w:r>
        <w:t>Message size &gt;16KB</w:t>
      </w:r>
    </w:p>
    <w:p>
      <w:pPr>
        <w:pStyle w:val="20"/>
      </w:pPr>
      <w:r>
        <w:t>Expected speedup: 1.5-2.5× for bulk transfers</w:t>
      </w:r>
    </w:p>
    <w:p/>
    <w:p>
      <w:r>
        <w:t>________________________________________________________________________________</w:t>
      </w:r>
    </w:p>
    <w:p/>
    <w:p>
      <w:pPr>
        <w:pStyle w:val="3"/>
      </w:pPr>
      <w:r>
        <w:t>Question 6: Identify one unexpected result and explain it</w:t>
      </w:r>
    </w:p>
    <w:p/>
    <w:p>
      <w:r>
        <w:rPr>
          <w:b/>
        </w:rPr>
        <w:t>Answer:</w:t>
      </w:r>
    </w:p>
    <w:p/>
    <w:p>
      <w:r>
        <w:rPr>
          <w:b/>
        </w:rPr>
        <w:t>Unexpected Result:</w:t>
      </w:r>
      <w:r>
        <w:t xml:space="preserve">  </w:t>
      </w:r>
    </w:p>
    <w:p>
      <w:r>
        <w:t xml:space="preserve">One-copy shows </w:t>
      </w:r>
      <w:r>
        <w:rPr>
          <w:b/>
        </w:rPr>
        <w:t>65% MORE LLC cache misses</w:t>
      </w:r>
      <w:r>
        <w:t xml:space="preserve"> than two-copy (68M vs 41M @ 16KB), despite eliminating a memory copy.</w:t>
      </w:r>
    </w:p>
    <w:p/>
    <w:p>
      <w:r>
        <w:rPr>
          <w:b/>
        </w:rPr>
        <w:t>Expected:</w:t>
      </w:r>
      <w:r>
        <w:t xml:space="preserve"> Fewer copies → Fewer cache misses  </w:t>
      </w:r>
    </w:p>
    <w:p>
      <w:r>
        <w:rPr>
          <w:b/>
        </w:rPr>
        <w:t>Observed:</w:t>
      </w:r>
      <w:r>
        <w:t xml:space="preserve"> L1 improved (-40%) but LLC degraded (+65%)</w:t>
      </w:r>
    </w:p>
    <w:p/>
    <w:p>
      <w:r>
        <w:rPr>
          <w:b/>
        </w:rPr>
        <w:t>Explanation:</w:t>
      </w:r>
    </w:p>
    <w:p/>
    <w:p>
      <w:r>
        <w:rPr>
          <w:b/>
        </w:rPr>
        <w:t>Hardware Prefetcher Behavior:</w:t>
      </w:r>
    </w:p>
    <w:p/>
    <w:p>
      <w:r>
        <w:t>Two-copy (Sequential access):</w:t>
      </w:r>
    </w:p>
    <w:p>
      <w:r>
        <w:rPr>
          <w:i/>
          <w:color w:val="808080"/>
          <w:sz w:val="16"/>
        </w:rPr>
        <w:t>[c]</w:t>
      </w:r>
    </w:p>
    <w:p>
      <w:pPr>
        <w:pStyle w:val="164"/>
        <w:ind w:left="432"/>
      </w:pPr>
      <w:r>
        <w:t>memcpy(buffer, field1, 2KB);  // Sequential addresses</w:t>
      </w:r>
    </w:p>
    <w:p>
      <w:pPr>
        <w:pStyle w:val="164"/>
        <w:ind w:left="432"/>
      </w:pPr>
      <w:r>
        <w:t>memcpy(buffer+2KB, field2, 2KB);  // Still sequential</w:t>
      </w:r>
    </w:p>
    <w:p>
      <w:pPr>
        <w:pStyle w:val="164"/>
        <w:ind w:left="432"/>
      </w:pPr>
      <w:r>
        <w:t>send(buffer, 16KB);  // One contiguous block</w:t>
      </w:r>
    </w:p>
    <w:p>
      <w:pPr>
        <w:pStyle w:val="164"/>
        <w:ind w:left="432"/>
      </w:pPr>
    </w:p>
    <w:p>
      <w:pPr>
        <w:pStyle w:val="164"/>
        <w:ind w:left="432"/>
      </w:pPr>
      <w:r>
        <w:t>→ Prefetcher detects stride=64B</w:t>
      </w:r>
    </w:p>
    <w:p>
      <w:pPr>
        <w:pStyle w:val="164"/>
        <w:ind w:left="432"/>
      </w:pPr>
      <w:r>
        <w:t>→ Prefetches 8-16 lines ahead into LLC</w:t>
      </w:r>
    </w:p>
    <w:p>
      <w:pPr>
        <w:pStyle w:val="164"/>
        <w:ind w:left="432"/>
      </w:pPr>
      <w:r>
        <w:t>→ High LLC hit rate</w:t>
      </w:r>
    </w:p>
    <w:p/>
    <w:p>
      <w:r>
        <w:t>One-copy (Scattered access):</w:t>
      </w:r>
    </w:p>
    <w:p>
      <w:r>
        <w:rPr>
          <w:i/>
          <w:color w:val="808080"/>
          <w:sz w:val="16"/>
        </w:rPr>
        <w:t>[c]</w:t>
      </w:r>
    </w:p>
    <w:p>
      <w:pPr>
        <w:pStyle w:val="164"/>
        <w:ind w:left="432"/>
      </w:pPr>
      <w:r>
        <w:t>iov[0].base = field1;  // Address: 0x7f0000</w:t>
      </w:r>
    </w:p>
    <w:p>
      <w:pPr>
        <w:pStyle w:val="164"/>
        <w:ind w:left="432"/>
      </w:pPr>
      <w:r>
        <w:t>iov[1].base = field2;  // Address: 0x7f2000 (8KB apart!)</w:t>
      </w:r>
    </w:p>
    <w:p>
      <w:pPr>
        <w:pStyle w:val="164"/>
        <w:ind w:left="432"/>
      </w:pPr>
      <w:r>
        <w:t>...</w:t>
      </w:r>
    </w:p>
    <w:p>
      <w:pPr>
        <w:pStyle w:val="164"/>
        <w:ind w:left="432"/>
      </w:pPr>
      <w:r>
        <w:t>sendmsg(iov[8]);  // Kernel reads from 8 scattered regions</w:t>
      </w:r>
    </w:p>
    <w:p>
      <w:pPr>
        <w:pStyle w:val="164"/>
        <w:ind w:left="432"/>
      </w:pPr>
    </w:p>
    <w:p>
      <w:pPr>
        <w:pStyle w:val="164"/>
        <w:ind w:left="432"/>
      </w:pPr>
      <w:r>
        <w:t>→ Irregular stride confuses prefetcher</w:t>
      </w:r>
    </w:p>
    <w:p>
      <w:pPr>
        <w:pStyle w:val="164"/>
        <w:ind w:left="432"/>
      </w:pPr>
      <w:r>
        <w:t>→ No prefetching to LLC</w:t>
      </w:r>
    </w:p>
    <w:p>
      <w:pPr>
        <w:pStyle w:val="164"/>
        <w:ind w:left="432"/>
      </w:pPr>
      <w:r>
        <w:t>→ Many LLC misses</w:t>
      </w:r>
    </w:p>
    <w:p/>
    <w:p>
      <w:r>
        <w:rPr>
          <w:b/>
        </w:rPr>
        <w:t>Additional Factors:</w:t>
      </w:r>
    </w:p>
    <w:p/>
    <w:p>
      <w:pPr>
        <w:pStyle w:val="26"/>
      </w:pPr>
      <w:r>
        <w:t>TLB Pressure</w:t>
      </w:r>
    </w:p>
    <w:p>
      <w:pPr>
        <w:pStyle w:val="20"/>
      </w:pPr>
      <w:r>
        <w:t>Two-copy: 4 pages (16KB / 4KB per page)</w:t>
      </w:r>
    </w:p>
    <w:p>
      <w:pPr>
        <w:pStyle w:val="20"/>
      </w:pPr>
      <w:r>
        <w:t>One-copy: 8+ pages (8 separate malloc'd fields)</w:t>
      </w:r>
    </w:p>
    <w:p>
      <w:pPr>
        <w:pStyle w:val="20"/>
      </w:pPr>
      <w:r>
        <w:t>TLB miss → 4-level page table walk → LLC traffic</w:t>
      </w:r>
    </w:p>
    <w:p/>
    <w:p>
      <w:pPr>
        <w:pStyle w:val="26"/>
      </w:pPr>
      <w:r>
        <w:t>Cache Line Alignment</w:t>
      </w:r>
    </w:p>
    <w:p>
      <w:pPr>
        <w:pStyle w:val="20"/>
      </w:pPr>
      <w:r>
        <w:t>Two-copy: malloc() returns cache-aligned buffer (64B boundary)</w:t>
      </w:r>
    </w:p>
    <w:p>
      <w:pPr>
        <w:pStyle w:val="20"/>
      </w:pPr>
      <w:r>
        <w:t>One-copy: 8 separate malloc() may return unaligned addresses</w:t>
      </w:r>
    </w:p>
    <w:p>
      <w:pPr>
        <w:pStyle w:val="20"/>
      </w:pPr>
      <w:r>
        <w:t>Partial cache lines reduce effective LLC capacity</w:t>
      </w:r>
    </w:p>
    <w:p/>
    <w:p>
      <w:pPr>
        <w:pStyle w:val="26"/>
      </w:pPr>
      <w:r>
        <w:t>Non-Inclusive LLC (modern Intel)</w:t>
      </w:r>
    </w:p>
    <w:p>
      <w:pPr>
        <w:pStyle w:val="20"/>
      </w:pPr>
      <w:r>
        <w:t>LLC is "victim cache" for L1/L2 evictions</w:t>
      </w:r>
    </w:p>
    <w:p>
      <w:pPr>
        <w:pStyle w:val="20"/>
      </w:pPr>
      <w:r>
        <w:t>Sequential access plays nice with victim cache</w:t>
      </w:r>
    </w:p>
    <w:p>
      <w:pPr>
        <w:pStyle w:val="20"/>
      </w:pPr>
      <w:r>
        <w:t>Scattered access creates more evictions → LLC overflow</w:t>
      </w:r>
    </w:p>
    <w:p/>
    <w:p>
      <w:r>
        <w:rPr>
          <w:b/>
        </w:rPr>
        <w:t>Conclusion:</w:t>
      </w:r>
      <w:r>
        <w:t xml:space="preserve">  </w:t>
      </w:r>
    </w:p>
    <w:p>
      <w:r>
        <w:t>Modern CPUs optimize for sequential access patterns (prefetching, cache lines, TLB). "Optimizations" that scatter data can backfire at higher cache levels. Always profile multiple cache levels!</w:t>
      </w:r>
    </w:p>
    <w:p/>
    <w:p>
      <w:r>
        <w:t>________________________________________________________________________________</w:t>
      </w:r>
    </w:p>
    <w:p/>
    <w:p>
      <w:pPr>
        <w:pStyle w:val="2"/>
      </w:pPr>
      <w:r>
        <w:t>AI Usage Declaration</w:t>
      </w:r>
    </w:p>
    <w:p/>
    <w:p>
      <w:pPr>
        <w:pStyle w:val="3"/>
      </w:pPr>
      <w:r>
        <w:t>Tools Used</w:t>
      </w:r>
    </w:p>
    <w:p>
      <w:r>
        <w:rPr>
          <w:b/>
        </w:rPr>
        <w:t>GitHub Copilot</w:t>
      </w:r>
      <w:r>
        <w:t xml:space="preserve"> - AI coding assistant</w:t>
      </w:r>
    </w:p>
    <w:p/>
    <w:p>
      <w:pPr>
        <w:pStyle w:val="3"/>
      </w:pPr>
      <w:r>
        <w:t>What AI Helped With</w:t>
      </w:r>
    </w:p>
    <w:p/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AI Assistance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Student Work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 Programs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Socket boilerplate, error handling, pthread patterns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Logic, architecture, performance optimization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Bash Script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Script structure, perf parsing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Network namespaces, experimental design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Python Plots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Matplotlib syntax, formatting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Data collection, analysis, visualization choices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Report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Markdown formatting, diagrams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ALL analysis, explanations, insights</w:t>
            </w:r>
          </w:p>
        </w:tc>
      </w:tr>
    </w:tbl>
    <w:p/>
    <w:p>
      <w:r>
        <w:rPr>
          <w:b/>
        </w:rPr>
        <w:t>Specific Prompts Used:</w:t>
      </w:r>
    </w:p>
    <w:p>
      <w:pPr>
        <w:pStyle w:val="26"/>
      </w:pPr>
      <w:r>
        <w:t>"Create TCP server socket with pthread threading"</w:t>
      </w:r>
    </w:p>
    <w:p>
      <w:pPr>
        <w:pStyle w:val="26"/>
      </w:pPr>
      <w:r>
        <w:t>"Implement sendmsg() with iovec for scatter-gather"</w:t>
      </w:r>
    </w:p>
    <w:p>
      <w:pPr>
        <w:pStyle w:val="26"/>
      </w:pPr>
      <w:r>
        <w:t>"Implement MSG_ZEROCOPY with completion handling"</w:t>
      </w:r>
    </w:p>
    <w:p>
      <w:pPr>
        <w:pStyle w:val="26"/>
      </w:pPr>
      <w:r>
        <w:t>"Parse perf stat output to extract CPU cycles and cache misses"</w:t>
      </w:r>
    </w:p>
    <w:p>
      <w:pPr>
        <w:pStyle w:val="26"/>
      </w:pPr>
      <w:r>
        <w:t>"Create plotting functions for throughput vs message size"</w:t>
      </w:r>
    </w:p>
    <w:p>
      <w:r>
        <w:t>________________________________________________________________________________</w:t>
      </w:r>
    </w:p>
    <w:p/>
    <w:p>
      <w:pPr>
        <w:pStyle w:val="2"/>
      </w:pPr>
      <w:r>
        <w:t>Key Findings Summary</w:t>
      </w:r>
    </w:p>
    <w:p/>
    <w:p>
      <w:pPr>
        <w:pStyle w:val="3"/>
      </w:pPr>
      <w:r>
        <w:t>Performance Winners by Message Size</w:t>
      </w:r>
    </w:p>
    <w:tbl>
      <w:tblPr>
        <w:tblStyle w:val="52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Best Approach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Throughput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Reason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1-16 KB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Two-Copy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22.31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Simple, cache-friendly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64 KB+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One-Copy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46.89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Eliminates memcpy overhead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All sizes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~~Zero-Copy~~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22.91 Gbps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Loopback limitation</w:t>
            </w:r>
          </w:p>
        </w:tc>
      </w:tr>
    </w:tbl>
    <w:p/>
    <w:p>
      <w:pPr>
        <w:pStyle w:val="3"/>
      </w:pPr>
      <w:r>
        <w:t>Top Insights</w:t>
      </w:r>
    </w:p>
    <w:p>
      <w:pPr>
        <w:pStyle w:val="26"/>
      </w:pPr>
      <w:r>
        <w:t>Cache pattern &gt; Copy count - Sequential access beats fewer copies at LLC level</w:t>
      </w:r>
    </w:p>
    <w:p>
      <w:pPr>
        <w:pStyle w:val="26"/>
      </w:pPr>
      <w:r>
        <w:t>Threading sweet spot: 2-4 threads - Beyond this, cache contention dominates</w:t>
      </w:r>
    </w:p>
    <w:p>
      <w:pPr>
        <w:pStyle w:val="26"/>
      </w:pPr>
      <w:r>
        <w:t>L1 vs LLC trade-off - One-copy improves L1 (−40%) but hurts LLC (+65%)</w:t>
      </w:r>
    </w:p>
    <w:p>
      <w:pPr>
        <w:pStyle w:val="26"/>
      </w:pPr>
      <w:r>
        <w:t>Zero-copy needs real hardware - Loopback testing defeats the purpose</w:t>
      </w:r>
    </w:p>
    <w:p>
      <w:pPr>
        <w:pStyle w:val="26"/>
      </w:pPr>
      <w:r>
        <w:t>Hardware prefetcher is critical - Scattered access kills performance</w:t>
      </w:r>
    </w:p>
    <w:p/>
    <w:p>
      <w:pPr>
        <w:pStyle w:val="3"/>
      </w:pPr>
      <w:r>
        <w:t>Real-World Recommendations</w:t>
      </w:r>
    </w:p>
    <w:p>
      <w:pPr>
        <w:pStyle w:val="20"/>
      </w:pPr>
      <w:r>
        <w:t>Small packets (&lt;16KB): Use two-copy (simple, fast)</w:t>
      </w:r>
    </w:p>
    <w:p>
      <w:pPr>
        <w:pStyle w:val="20"/>
      </w:pPr>
      <w:r>
        <w:t>Large transfers (&gt;64KB): Use one-copy on loopback, zero-copy on real NICs</w:t>
      </w:r>
    </w:p>
    <w:p>
      <w:pPr>
        <w:pStyle w:val="20"/>
      </w:pPr>
      <w:r>
        <w:t>Thread count: Match to core count, don't exceed it</w:t>
      </w:r>
    </w:p>
    <w:p>
      <w:pPr>
        <w:pStyle w:val="20"/>
      </w:pPr>
      <w:r>
        <w:t>Always profile multiple cache levels: L1 gains may not translate to overall wins</w:t>
      </w:r>
    </w:p>
    <w:p>
      <w:pPr>
        <w:pStyle w:val="20"/>
      </w:pPr>
    </w:p>
    <w:p>
      <w:r>
        <w:rPr>
          <w:b/>
        </w:rPr>
        <w:t>GitHub Repository:</w:t>
      </w:r>
      <w:r>
        <w:t xml:space="preserve"> </w:t>
      </w:r>
      <w:r>
        <w:rPr>
          <w:rFonts w:hint="default" w:ascii="Courier New" w:hAnsi="Courier New"/>
          <w:color w:val="8B0000"/>
          <w:sz w:val="20"/>
        </w:rPr>
        <w:t>https://github.com/shivam697/GRS_PA02</w:t>
      </w:r>
    </w:p>
    <w:p/>
    <w:p>
      <w:r>
        <w:t>________________________________________________________________________________</w:t>
      </w:r>
    </w:p>
    <w:p/>
    <w:p>
      <w:r>
        <w:rPr>
          <w:i/>
        </w:rPr>
        <w:t>End of Report</w:t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Noto Serif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ＭＳ 明朝">
    <w:altName w:val="URW Book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URW Book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E7B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8B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8B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8B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8B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120" w:after="120" w:line="276" w:lineRule="auto"/>
      <w:ind w:left="720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shivam</cp:lastModifiedBy>
  <dcterms:modified xsi:type="dcterms:W3CDTF">2026-02-07T01:22:13Z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